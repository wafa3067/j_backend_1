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324"/>
        <w:gridCol w:w="1372"/>
        <w:gridCol w:w="709"/>
        <w:gridCol w:w="12955"/>
      </w:tblGrid>
      <w:tr w14:paraId="06B7951B">
        <w:tc>
          <w:tcPr>
            <w:tcW w:w="2128" w:type="dxa"/>
          </w:tcPr>
          <w:p w14:paraId="52A7FA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546" w:type="dxa"/>
          </w:tcPr>
          <w:p w14:paraId="712E43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Input: </w:t>
            </w:r>
          </w:p>
        </w:tc>
        <w:tc>
          <w:tcPr>
            <w:tcW w:w="2546" w:type="dxa"/>
          </w:tcPr>
          <w:p w14:paraId="7715CD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Widget:</w:t>
            </w:r>
          </w:p>
        </w:tc>
        <w:tc>
          <w:tcPr>
            <w:tcW w:w="2571" w:type="dxa"/>
          </w:tcPr>
          <w:p w14:paraId="167973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Time:</w:t>
            </w:r>
          </w:p>
        </w:tc>
        <w:tc>
          <w:tcPr>
            <w:tcW w:w="2571" w:type="dxa"/>
          </w:tcPr>
          <w:p w14:paraId="2070B8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Crash Logs:</w:t>
            </w:r>
          </w:p>
        </w:tc>
      </w:tr>
      <w:tr w14:paraId="72036DA5">
        <w:tc>
          <w:tcPr>
            <w:tcW w:w="2128" w:type="dxa"/>
          </w:tcPr>
          <w:p w14:paraId="4504EB90">
            <w:pPr>
              <w:pStyle w:val="249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Style w:val="250"/>
              </w:rPr>
              <w:fldChar w:fldCharType="begin"/>
            </w:r>
            <w:r>
              <w:rPr>
                <w:rStyle w:val="250"/>
              </w:rPr>
              <w:instrText xml:space="preserve"> HYPERLINK "https://github.com/TeamAmaze/AmazeFileManager" </w:instrText>
            </w:r>
            <w:r>
              <w:rPr>
                <w:rStyle w:val="250"/>
              </w:rPr>
              <w:fldChar w:fldCharType="separate"/>
            </w:r>
            <w:r>
              <w:rPr>
                <w:rStyle w:val="51"/>
                <w:i/>
                <w:iCs/>
              </w:rPr>
              <w:t>AmazeFileManage</w:t>
            </w:r>
            <w:r>
              <w:rPr>
                <w:rStyle w:val="250"/>
              </w:rPr>
              <w:fldChar w:fldCharType="end"/>
            </w:r>
          </w:p>
        </w:tc>
        <w:tc>
          <w:tcPr>
            <w:tcW w:w="2546" w:type="dxa"/>
          </w:tcPr>
          <w:p w14:paraId="768722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</w:t>
            </w:r>
          </w:p>
        </w:tc>
        <w:tc>
          <w:tcPr>
            <w:tcW w:w="2546" w:type="dxa"/>
          </w:tcPr>
          <w:p w14:paraId="014D8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editfield</w:t>
            </w:r>
          </w:p>
        </w:tc>
        <w:tc>
          <w:tcPr>
            <w:tcW w:w="2571" w:type="dxa"/>
          </w:tcPr>
          <w:p w14:paraId="4B7976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52D2BE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AndroidRuntime: FATAL EXCEPTION: main</w:t>
            </w:r>
          </w:p>
          <w:p w14:paraId="335A61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AndroidRuntime: Process: com.amaze.filemanager.debug, PID: 4279</w:t>
            </w:r>
          </w:p>
          <w:p w14:paraId="2E7353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AndroidRuntime: java.lang.IndexOutOfBoundsException: Index: 6, Size: 3</w:t>
            </w:r>
          </w:p>
          <w:p w14:paraId="79606C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java.util.ArrayList.get(ArrayList.java:411)</w:t>
            </w:r>
          </w:p>
          <w:p w14:paraId="52D14D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com.amaze.filemanager.adapters.glide.RecyclerPreloadModelProvider.getPreloadItems(RecyclerPreloadModelProvider.java:36)</w:t>
            </w:r>
          </w:p>
          <w:p w14:paraId="2FA31D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com.bumptech.glide.ListPreloader.preload(ListPreloader.java:173)</w:t>
            </w:r>
          </w:p>
          <w:p w14:paraId="719267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com.bumptech.glide.ListPreloader.preload(ListPreloader.java:154)</w:t>
            </w:r>
          </w:p>
          <w:p w14:paraId="3E22E4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com.bumptech.glide.ListPreloader.onScroll(ListPreloader.java:142)</w:t>
            </w:r>
          </w:p>
          <w:p w14:paraId="4FCC32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com.bumptech.glide.integration.recyclerview.RecyclerToListViewScrollListener.onScrolled(RecyclerToListViewScrollListener.java:58)</w:t>
            </w:r>
          </w:p>
          <w:p w14:paraId="5DFBC5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com.bumptech.glide.integration.recyclerview.RecyclerViewPreloader.onScrolled(RecyclerViewPreloader.java:96)</w:t>
            </w:r>
          </w:p>
          <w:p w14:paraId="378F59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androidx.recyclerview.widget.RecyclerView.dispatchOnScrolled(RecyclerView.java:4961)</w:t>
            </w:r>
          </w:p>
          <w:p w14:paraId="11EFA4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androidx.recyclerview.widget.RecyclerView.dispatchLayoutStep3(RecyclerView.java:4021)</w:t>
            </w:r>
          </w:p>
          <w:p w14:paraId="3FA54E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androidx.recyclerview.widget.RecyclerView.dispatchLayout(RecyclerView.java:3652)</w:t>
            </w:r>
          </w:p>
          <w:p w14:paraId="6DCA762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androidx.recyclerview.widget.RecyclerView.onLayout(RecyclerView.java:4194)</w:t>
            </w:r>
          </w:p>
          <w:p w14:paraId="035DAD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566419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2B1A18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androidx.swiperefreshlayout.widget.SwipeRefreshLayout.onLayout(SwipeRefreshLayout.java:625)</w:t>
            </w:r>
          </w:p>
          <w:p w14:paraId="18523F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695F64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4F995C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707D16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07FA93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0473D8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831AE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androidx.viewpager.widget.ViewPager.onLayout(ViewPager.java:1775)</w:t>
            </w:r>
          </w:p>
          <w:p w14:paraId="6220BE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276838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309AC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0AB351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700F12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1B2C41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64A937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com.google.android.material.appbar.HeaderScrollingViewBehavior.layoutChild(HeaderScrollingViewBehavior.java:142)</w:t>
            </w:r>
          </w:p>
          <w:p w14:paraId="2245AC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com.google.android.material.appbar.ViewOffsetBehavior.onLayoutChild(ViewOffsetBehavior.java:41)</w:t>
            </w:r>
          </w:p>
          <w:p w14:paraId="1E2EDB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com.google.android.material.appbar.AppBarLayout$ScrollingViewBehavior.onLayoutChild(AppBarLayout.java:1556)</w:t>
            </w:r>
          </w:p>
          <w:p w14:paraId="1DAD76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androidx.coordinatorlayout.widget.CoordinatorLayout.onLayout(CoordinatorLayout.java:888)</w:t>
            </w:r>
          </w:p>
          <w:p w14:paraId="2CC2F0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7B1359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6F5F43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androidx.drawerlayout.widget.DrawerLayout.onLayout(DrawerLayout.java:1231)</w:t>
            </w:r>
          </w:p>
          <w:p w14:paraId="357739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2C7F87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DF37E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61EC1C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27474C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2D5AD2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BA02E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7E4FAE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36B597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7BBD99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CB69B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6D51FA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23D7DA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1E9013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6A816A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android.widget.LinearLayout.setChildFrame(LinearLayout.java:1741)</w:t>
            </w:r>
          </w:p>
          <w:p w14:paraId="0A378D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android.widget.LinearLayout.layoutVertical(LinearLayout.java:1585)</w:t>
            </w:r>
          </w:p>
          <w:p w14:paraId="62C354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android.widget.LinearLayout.onLayout(LinearLayout.java:1494)</w:t>
            </w:r>
          </w:p>
          <w:p w14:paraId="6E676F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437A31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15E6EC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android.widget.FrameLayout.layoutChildren(FrameLayout.java:323)</w:t>
            </w:r>
          </w:p>
          <w:p w14:paraId="327ABE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android.widget.FrameLayout.onLayout(FrameLayout.java:261)</w:t>
            </w:r>
          </w:p>
          <w:p w14:paraId="5FB502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com.android.internal.policy.DecorView.onLayout(DecorView.java:726)</w:t>
            </w:r>
          </w:p>
          <w:p w14:paraId="691247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android.view.View.layout(View.java:17637)</w:t>
            </w:r>
          </w:p>
          <w:p w14:paraId="17DC07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android.view.ViewGroup.layout(ViewGroup.java:5575)</w:t>
            </w:r>
          </w:p>
          <w:p w14:paraId="033C9F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android.view.ViewRootImpl.performLayout(ViewRootImpl.java:2346)</w:t>
            </w:r>
          </w:p>
          <w:p w14:paraId="155274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android.view.ViewRootImpl.performTraversals(ViewRootImpl.java:2068)</w:t>
            </w:r>
          </w:p>
          <w:p w14:paraId="532DFC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android.view.ViewRootImpl.doTraversal(ViewRootImpl.java:1254)</w:t>
            </w:r>
          </w:p>
          <w:p w14:paraId="4578A6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android.view.ViewRootImpl$TraversalRunnable.run(ViewRootImpl.java:6337)</w:t>
            </w:r>
          </w:p>
          <w:p w14:paraId="76CA20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android.view.Choreographer$CallbackRecord.run(Choreographer.java:874)</w:t>
            </w:r>
          </w:p>
          <w:p w14:paraId="74FD84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android.view.Choreographer.doCallbacks(Choreographer.java:686)</w:t>
            </w:r>
          </w:p>
          <w:p w14:paraId="367906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android.view.Choreographer.doFrame(Choreographer.java:621)</w:t>
            </w:r>
          </w:p>
          <w:p w14:paraId="2D519D6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android.view.Choreographer$FrameDisplayEventReceiver.run(Choreographer.java:860)</w:t>
            </w:r>
          </w:p>
          <w:p w14:paraId="7B6B42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android.os.Handler.handleCallback(Handler.java:751)</w:t>
            </w:r>
          </w:p>
          <w:p w14:paraId="6E4CAE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android.os.Handler.dispatchMessage(Handler.java:95)</w:t>
            </w:r>
          </w:p>
          <w:p w14:paraId="12AA88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android.os.Looper.loop(Looper.java:154)</w:t>
            </w:r>
          </w:p>
          <w:p w14:paraId="5D6E53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android.app.ActivityThread.main(ActivityThread.java:6119)</w:t>
            </w:r>
          </w:p>
          <w:p w14:paraId="646614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java.lang.reflect.Method.invoke(Native Method)</w:t>
            </w:r>
          </w:p>
          <w:p w14:paraId="4F08D4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com.android.internal.os.ZygoteInit$MethodAndArgsCaller.run(ZygoteInit.java:886)</w:t>
            </w:r>
          </w:p>
          <w:p w14:paraId="1E4812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AndroidRuntime: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com.android.internal.os.ZygoteInit.main(ZygoteInit.java:776)</w:t>
            </w:r>
          </w:p>
          <w:p w14:paraId="35AC80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6C0EB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6D6E274">
        <w:tc>
          <w:tcPr>
            <w:tcW w:w="2128" w:type="dxa"/>
          </w:tcPr>
          <w:p w14:paraId="47540B6F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</w:rPr>
            </w:pPr>
            <w:r>
              <w:rPr>
                <w:rStyle w:val="250"/>
                <w:rFonts w:hint="default"/>
              </w:rPr>
              <w:t>AnkiDroid</w:t>
            </w:r>
          </w:p>
        </w:tc>
        <w:tc>
          <w:tcPr>
            <w:tcW w:w="2546" w:type="dxa"/>
          </w:tcPr>
          <w:p w14:paraId="7C63A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&amp;bsol;</w:t>
            </w:r>
          </w:p>
        </w:tc>
        <w:tc>
          <w:tcPr>
            <w:tcW w:w="2546" w:type="dxa"/>
          </w:tcPr>
          <w:p w14:paraId="3D66B4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editfield</w:t>
            </w:r>
          </w:p>
        </w:tc>
        <w:tc>
          <w:tcPr>
            <w:tcW w:w="2571" w:type="dxa"/>
          </w:tcPr>
          <w:p w14:paraId="3027FE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6777D8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FATAL EXCEPTION: AsyncTask #3</w:t>
            </w:r>
          </w:p>
          <w:p w14:paraId="2F94C3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Process: com.ichi2.anki, PID: 8733</w:t>
            </w:r>
          </w:p>
          <w:p w14:paraId="4C6966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java.lang.RuntimeException: An error occurred while executing doInBackground()</w:t>
            </w:r>
          </w:p>
          <w:p w14:paraId="363A8F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android.os.AsyncTask$3.done(AsyncTask.java:325)</w:t>
            </w:r>
          </w:p>
          <w:p w14:paraId="705B5D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java.util.concurrent.FutureTask.finishCompletion(FutureTask.java:354)</w:t>
            </w:r>
          </w:p>
          <w:p w14:paraId="22DF14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java.util.concurrent.FutureTask.setException(FutureTask.java:223)</w:t>
            </w:r>
          </w:p>
          <w:p w14:paraId="58E480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java.util.concurrent.FutureTask.run(FutureTask.java:242)</w:t>
            </w:r>
          </w:p>
          <w:p w14:paraId="6FA4ADA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android.os.AsyncTask$SerialExecutor$1.run(AsyncTask.java:243)</w:t>
            </w:r>
          </w:p>
          <w:p w14:paraId="340F5A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java.util.concurrent.ThreadPoolExecutor.runWorker(ThreadPoolExecutor.java:1133)</w:t>
            </w:r>
          </w:p>
          <w:p w14:paraId="62220C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java.util.concurrent.ThreadPoolExecutor$Worker.run(ThreadPoolExecutor.java:607)</w:t>
            </w:r>
          </w:p>
          <w:p w14:paraId="529FF4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java.lang.Thread.run(Thread.java:761)</w:t>
            </w:r>
          </w:p>
          <w:p w14:paraId="09C7D3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Caused by: java.lang.NullPointerException: Attempt to invoke virtual method 'com.ichi2.libanki.Note com.ichi2.libanki.Card.note()' on a null object reference</w:t>
            </w:r>
          </w:p>
          <w:p w14:paraId="1E011C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com.ichi2.async.DeckTask.doInBackgroundUpdateNote(DeckTask.java:400)</w:t>
            </w:r>
          </w:p>
          <w:p w14:paraId="7AAC93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com.ichi2.async.DeckTask.doInBackground(DeckTask.java:247)</w:t>
            </w:r>
          </w:p>
          <w:p w14:paraId="275065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com.ichi2.async.DeckTask.doInBackground(DeckTask.java:66)</w:t>
            </w:r>
          </w:p>
          <w:p w14:paraId="54FE73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android.os.AsyncTask$2.call(AsyncTask.java:305)</w:t>
            </w:r>
          </w:p>
          <w:p w14:paraId="730DA3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java.util.concurrent.FutureTask.run(FutureTask.java:237)</w:t>
            </w:r>
          </w:p>
          <w:p w14:paraId="4F8027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... 4 more</w:t>
            </w:r>
          </w:p>
          <w:p w14:paraId="10F616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0EDD4C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--- 4.4 ---</w:t>
            </w:r>
          </w:p>
          <w:p w14:paraId="0EF208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678BB5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E/AndroidRuntime( 9199): FATAL EXCEPTION: AsyncTask #4</w:t>
            </w:r>
          </w:p>
          <w:p w14:paraId="7DC784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E/AndroidRuntime( 9199): Process: com.ichi2.anki, PID: 9199</w:t>
            </w:r>
          </w:p>
          <w:p w14:paraId="2869AD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E/AndroidRuntime( 9199): java.lang.RuntimeException: An error occured while executing doInBackground()</w:t>
            </w:r>
          </w:p>
          <w:p w14:paraId="5EC96D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android.os.AsyncTask$3.done(AsyncTask.java:300)</w:t>
            </w:r>
          </w:p>
          <w:p w14:paraId="128E32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java.util.concurrent.FutureTask.finishCompletion(FutureTask.java:355)</w:t>
            </w:r>
          </w:p>
          <w:p w14:paraId="4CF61F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java.util.concurrent.FutureTask.setException(FutureTask.java:222)</w:t>
            </w:r>
          </w:p>
          <w:p w14:paraId="26282F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java.util.concurrent.FutureTask.run(FutureTask.java:242)</w:t>
            </w:r>
          </w:p>
          <w:p w14:paraId="025A4F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android.os.AsyncTask$SerialExecutor$1.run(AsyncTask.java:231)</w:t>
            </w:r>
          </w:p>
          <w:p w14:paraId="61D252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java.util.concurrent.ThreadPoolExecutor.runWorker(ThreadPoolExecutor.java:1112)</w:t>
            </w:r>
          </w:p>
          <w:p w14:paraId="03C242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java.util.concurrent.ThreadPoolExecutor$Worker.run(ThreadPoolExecutor.java:587)</w:t>
            </w:r>
          </w:p>
          <w:p w14:paraId="0390A7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java.lang.Thread.run(Thread.java:841)</w:t>
            </w:r>
          </w:p>
          <w:p w14:paraId="3C41EB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E/AndroidRuntime( 9199): Caused by: java.lang.NullPointerException</w:t>
            </w:r>
          </w:p>
          <w:p w14:paraId="65651F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com.ichi2.async.DeckTask.doInBackgroundUpdateNote(DeckTask.java:400)</w:t>
            </w:r>
          </w:p>
          <w:p w14:paraId="21B5A0A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com.ichi2.async.DeckTask.doInBackground(DeckTask.java:247)</w:t>
            </w:r>
          </w:p>
          <w:p w14:paraId="161065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com.ichi2.async.DeckTask.doInBackground(DeckTask.java:66)</w:t>
            </w:r>
          </w:p>
          <w:p w14:paraId="157AB4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android.os.AsyncTask$2.call(AsyncTask.java:288)</w:t>
            </w:r>
          </w:p>
          <w:p w14:paraId="0B45A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java.util.concurrent.FutureTask.run(FutureTask.java:237)</w:t>
            </w:r>
          </w:p>
          <w:p w14:paraId="567264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E/AndroidRuntime( 9199):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... 4 more</w:t>
            </w:r>
          </w:p>
          <w:p w14:paraId="626E52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8E99427">
        <w:tc>
          <w:tcPr>
            <w:tcW w:w="2128" w:type="dxa"/>
          </w:tcPr>
          <w:p w14:paraId="2F720603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  <w:rFonts w:hint="default"/>
              </w:rPr>
            </w:pPr>
            <w:r>
              <w:rPr>
                <w:rStyle w:val="250"/>
                <w:rFonts w:hint="default"/>
              </w:rPr>
              <w:t>ActivityDiary</w:t>
            </w:r>
          </w:p>
        </w:tc>
        <w:tc>
          <w:tcPr>
            <w:tcW w:w="2546" w:type="dxa"/>
          </w:tcPr>
          <w:p w14:paraId="4474D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Empty string</w:t>
            </w:r>
          </w:p>
        </w:tc>
        <w:tc>
          <w:tcPr>
            <w:tcW w:w="2546" w:type="dxa"/>
          </w:tcPr>
          <w:p w14:paraId="13A4C8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editfield</w:t>
            </w:r>
          </w:p>
        </w:tc>
        <w:tc>
          <w:tcPr>
            <w:tcW w:w="2571" w:type="dxa"/>
          </w:tcPr>
          <w:p w14:paraId="17D480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2DF492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FATAL EXCEPTION: main</w:t>
            </w:r>
          </w:p>
          <w:p w14:paraId="3ED5C8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Process: de.rampro.activitydiary.debug, PID: 28390</w:t>
            </w:r>
          </w:p>
          <w:p w14:paraId="69D2DB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java.lang.NumberFormatException: For input string: ""</w:t>
            </w:r>
          </w:p>
          <w:p w14:paraId="56491E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java.lang.Integer.parseInt(Integer.java:620)</w:t>
            </w:r>
          </w:p>
          <w:p w14:paraId="372635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java.lang.Integer.parseInt(Integer.java:643)</w:t>
            </w:r>
          </w:p>
          <w:p w14:paraId="254656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de.rampro.activitydiary.ui.settings.SettingsActivity.updateLocationAge(SettingsActivity.java:238)</w:t>
            </w:r>
          </w:p>
          <w:p w14:paraId="1F75E46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de.rampro.activitydiary.ui.settings.SettingsActivity.onSharedPreferenceChanged(SettingsActivity.java:135)</w:t>
            </w:r>
          </w:p>
          <w:p w14:paraId="2FDC02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android.app.SharedPreferencesImpl$EditorImpl.notifyListeners(SharedPreferencesImpl.java:560)</w:t>
            </w:r>
          </w:p>
          <w:p w14:paraId="002B1E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android.app.SharedPreferencesImpl$EditorImpl.apply(SharedPreferencesImpl.java:443)</w:t>
            </w:r>
          </w:p>
          <w:p w14:paraId="7A2665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android.support.v7.preference.Preference.tryCommit(Preference.java:1613)</w:t>
            </w:r>
          </w:p>
          <w:p w14:paraId="3E9C5C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android.support.v7.preference.Preference.persistString(Preference.java:1644)</w:t>
            </w:r>
          </w:p>
          <w:p w14:paraId="34609C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android.support.v7.preference.EditTextPreference.setText(EditTextPreference.java:69)</w:t>
            </w:r>
          </w:p>
          <w:p w14:paraId="0FC1D3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android.support.v7.preference.EditTextPreferenceDialogFragmentCompat.onDialogClosed(EditTextPreferenceDialogFragmentCompat.java:96)</w:t>
            </w:r>
          </w:p>
          <w:p w14:paraId="2D9D12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android.support.v7.preference.PreferenceDialogFragmentCompat.onDismiss(PreferenceDialogFragmentCompat.java:270)</w:t>
            </w:r>
          </w:p>
          <w:p w14:paraId="7ABEC2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android.app.Dialog$ListenersHandler.handleMessage(Dialog.java:1361)</w:t>
            </w:r>
          </w:p>
          <w:p w14:paraId="2CF624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android.os.Handler.dispatchMessage(Handler.java:105)</w:t>
            </w:r>
          </w:p>
          <w:p w14:paraId="596058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android.os.Looper.loop(Looper.java:164)</w:t>
            </w:r>
          </w:p>
          <w:p w14:paraId="54FEF4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android.app.ActivityThread.main(ActivityThread.java:6541)</w:t>
            </w:r>
          </w:p>
          <w:p w14:paraId="0BD01D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java.lang.reflect.Method.invoke(Native Method)</w:t>
            </w:r>
          </w:p>
          <w:p w14:paraId="2A73F8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com.android.internal.os.Zygote$MethodAndArgsCaller.run(Zygote.java:240)</w:t>
            </w:r>
          </w:p>
          <w:p w14:paraId="521ECA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com.android.internal.os.ZygoteInit.main(ZygoteInit.java:767)</w:t>
            </w:r>
          </w:p>
          <w:p w14:paraId="7F871B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6EFF24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00367FA">
        <w:tc>
          <w:tcPr>
            <w:tcW w:w="2128" w:type="dxa"/>
          </w:tcPr>
          <w:p w14:paraId="090D30E2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  <w:rFonts w:hint="default"/>
                <w:lang w:val="en-US"/>
              </w:rPr>
            </w:pPr>
            <w:r>
              <w:rPr>
                <w:rStyle w:val="250"/>
                <w:rFonts w:hint="default"/>
                <w:lang w:val="en-US"/>
              </w:rPr>
              <w:t>common</w:t>
            </w:r>
          </w:p>
        </w:tc>
        <w:tc>
          <w:tcPr>
            <w:tcW w:w="2546" w:type="dxa"/>
          </w:tcPr>
          <w:p w14:paraId="6FB49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apple</w:t>
            </w:r>
          </w:p>
        </w:tc>
        <w:tc>
          <w:tcPr>
            <w:tcW w:w="2546" w:type="dxa"/>
          </w:tcPr>
          <w:p w14:paraId="371BF8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inputeditfield</w:t>
            </w:r>
          </w:p>
        </w:tc>
        <w:tc>
          <w:tcPr>
            <w:tcW w:w="2571" w:type="dxa"/>
          </w:tcPr>
          <w:p w14:paraId="5D8A56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6DCC86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ACRA    : ACRA caught a NullPointerException for fr.free.nrw.commons</w:t>
            </w:r>
          </w:p>
          <w:p w14:paraId="76840E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ACRA    : java.lang.NullPointerException: Attempt to invoke virtual method 'android.support.v4.app.FragmentActivity android.support.v4.app.Fragment.getActivity()' on a null object reference</w:t>
            </w:r>
          </w:p>
          <w:p w14:paraId="28C66F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fr.free.nrw.commons.media.MediaDetailPagerFragment$MediaDetailAdapter.getItem(MediaDetailPagerFragment.java:401)</w:t>
            </w:r>
          </w:p>
          <w:p w14:paraId="4E0DEF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android.support.v4.app.FragmentStatePagerAdapter.instantiateItem(FragmentStatePagerAdapter.java:109)</w:t>
            </w:r>
          </w:p>
          <w:p w14:paraId="7E6772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android.support.v4.view.ViewPager.addNewItem(ViewPager.java:1004)</w:t>
            </w:r>
          </w:p>
          <w:p w14:paraId="4E9BE9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android.support.v4.view.ViewPager.populate(ViewPager.java:1152)</w:t>
            </w:r>
          </w:p>
          <w:p w14:paraId="31B43E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android.support.v4.view.ViewPager.populate(ViewPager.java:1086)</w:t>
            </w:r>
          </w:p>
          <w:p w14:paraId="21EE41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android.support.v4.view.ViewPager.onMeasure(ViewPager.java:1616)</w:t>
            </w:r>
          </w:p>
          <w:p w14:paraId="05F07B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057BEE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586953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android.widget.LinearLayout.measureChildBeforeLayout(LinearLayout.java:1464)</w:t>
            </w:r>
          </w:p>
          <w:p w14:paraId="295116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android.widget.LinearLayout.measureVertical(LinearLayout.java:758)</w:t>
            </w:r>
          </w:p>
          <w:p w14:paraId="5739E4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android.widget.LinearLayout.onMeasure(LinearLayout.java:640)</w:t>
            </w:r>
          </w:p>
          <w:p w14:paraId="20FF6E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7C2628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14A075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android.widget.FrameLayout.onMeasure(FrameLayout.java:185)</w:t>
            </w:r>
          </w:p>
          <w:p w14:paraId="614CF3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500FA5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android.widget.RelativeLayout.measureChildHorizontal(RelativeLayout.java:715)</w:t>
            </w:r>
          </w:p>
          <w:p w14:paraId="27075F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android.widget.RelativeLayout.onMeasure(RelativeLayout.java:461)</w:t>
            </w:r>
          </w:p>
          <w:p w14:paraId="2D5921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379679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android.support.v4.widget.DrawerLayout.onMeasure(DrawerLayout.java:1059)</w:t>
            </w:r>
          </w:p>
          <w:p w14:paraId="1E3E06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342487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4CC9CC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android.widget.FrameLayout.onMeasure(FrameLayout.java:185)</w:t>
            </w:r>
          </w:p>
          <w:p w14:paraId="7210A7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android.support.v7.widget.ContentFrameLayout.onMeasure(ContentFrameLayout.java:141)</w:t>
            </w:r>
          </w:p>
          <w:p w14:paraId="3DC518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77D7A4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3240D0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android.widget.LinearLayout.measureChildBeforeLayout(LinearLayout.java:1464)</w:t>
            </w:r>
          </w:p>
          <w:p w14:paraId="41AB28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android.widget.LinearLayout.measureVertical(LinearLayout.java:758)</w:t>
            </w:r>
          </w:p>
          <w:p w14:paraId="23135F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android.widget.LinearLayout.onMeasure(LinearLayout.java:640)</w:t>
            </w:r>
          </w:p>
          <w:p w14:paraId="29FF72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5BFD0D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3273A5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android.widget.FrameLayout.onMeasure(FrameLayout.java:185)</w:t>
            </w:r>
          </w:p>
          <w:p w14:paraId="072F95A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6AAF3C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2CF966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android.widget.LinearLayout.measureChildBeforeLayout(LinearLayout.java:1464)</w:t>
            </w:r>
          </w:p>
          <w:p w14:paraId="6450B9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android.widget.LinearLayout.measureVertical(LinearLayout.java:758)</w:t>
            </w:r>
          </w:p>
          <w:p w14:paraId="79AB592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android.widget.LinearLayout.onMeasure(LinearLayout.java:640)</w:t>
            </w:r>
          </w:p>
          <w:p w14:paraId="69C66B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5CB833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android.view.ViewGroup.measureChildWithMargins(ViewGroup.java:6083)</w:t>
            </w:r>
          </w:p>
          <w:p w14:paraId="13AC9D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android.widget.FrameLayout.onMeasure(FrameLayout.java:185)</w:t>
            </w:r>
          </w:p>
          <w:p w14:paraId="7BAAEB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com.android.internal.policy.DecorView.onMeasure(DecorView.java:689)</w:t>
            </w:r>
          </w:p>
          <w:p w14:paraId="1FE509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android.view.View.measure(View.java:19857)</w:t>
            </w:r>
          </w:p>
          <w:p w14:paraId="6199A8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android.view.ViewRootImpl.performMeasure(ViewRootImpl.java:2275)</w:t>
            </w:r>
          </w:p>
          <w:p w14:paraId="191352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android.view.ViewRootImpl.measureHierarchy(ViewRootImpl.java:1366)</w:t>
            </w:r>
          </w:p>
          <w:p w14:paraId="4C8009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android.view.ViewRootImpl.performTraversals(ViewRootImpl.java:1619)</w:t>
            </w:r>
          </w:p>
          <w:p w14:paraId="5DEE01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android.view.ViewRootImpl.doTraversal(ViewRootImpl.java:1254)</w:t>
            </w:r>
          </w:p>
          <w:p w14:paraId="2DE5E4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android.view.ViewRootImpl$TraversalRunnable.run(ViewRootImpl.java:6337)</w:t>
            </w:r>
          </w:p>
          <w:p w14:paraId="005672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android.view.Choreographer$CallbackRecord.run(Choreographer.java:874)</w:t>
            </w:r>
          </w:p>
          <w:p w14:paraId="7CB826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android.view.Choreographer.doCallbacks(Choreographer.java:686)</w:t>
            </w:r>
          </w:p>
          <w:p w14:paraId="1AF38C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android.view.Choreographer.doFrame(Choreographer.java:621)</w:t>
            </w:r>
          </w:p>
          <w:p w14:paraId="52B43B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android.view.Choreographer$FrameDisplayEventReceiver.run(Choreographer.java:860)</w:t>
            </w:r>
          </w:p>
          <w:p w14:paraId="35D8AB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android.os.Handler.handleCallback(Handler.java:751)</w:t>
            </w:r>
          </w:p>
          <w:p w14:paraId="187BAD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android.os.Handler.dispatchMessage(Handler.java:95)</w:t>
            </w:r>
          </w:p>
          <w:p w14:paraId="30D583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android.os.Looper.loop(Looper.java:154)</w:t>
            </w:r>
          </w:p>
          <w:p w14:paraId="389EC9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android.app.ActivityThread.main(ActivityThread.java:6119)</w:t>
            </w:r>
          </w:p>
          <w:p w14:paraId="613E6C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java.lang.reflect.Method.invoke(Native Method)</w:t>
            </w:r>
          </w:p>
          <w:p w14:paraId="102D7F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com.android.internal.os.ZygoteInit$MethodAndArgsCaller.run(ZygoteInit.java:886)</w:t>
            </w:r>
          </w:p>
          <w:p w14:paraId="1A00DB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com.android.internal.os.ZygoteInit.main(ZygoteInit.java:776)</w:t>
            </w:r>
          </w:p>
          <w:p w14:paraId="26B9CA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597629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231DDDF">
        <w:tc>
          <w:tcPr>
            <w:tcW w:w="2128" w:type="dxa"/>
          </w:tcPr>
          <w:p w14:paraId="6276FAE2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  <w:rFonts w:hint="default"/>
                <w:lang w:val="en-US"/>
              </w:rPr>
            </w:pPr>
            <w:r>
              <w:rPr>
                <w:rStyle w:val="250"/>
                <w:rFonts w:hint="default"/>
                <w:lang w:val="en-US"/>
              </w:rPr>
              <w:t>Omni-Notes</w:t>
            </w:r>
          </w:p>
        </w:tc>
        <w:tc>
          <w:tcPr>
            <w:tcW w:w="2546" w:type="dxa"/>
          </w:tcPr>
          <w:p w14:paraId="74348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eminder button taped</w:t>
            </w:r>
          </w:p>
        </w:tc>
        <w:tc>
          <w:tcPr>
            <w:tcW w:w="2546" w:type="dxa"/>
          </w:tcPr>
          <w:p w14:paraId="7DBC55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button</w:t>
            </w:r>
          </w:p>
        </w:tc>
        <w:tc>
          <w:tcPr>
            <w:tcW w:w="2571" w:type="dxa"/>
          </w:tcPr>
          <w:p w14:paraId="260C7D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3D4D10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it.feio.android.omninotes.foss E/ACRA: ACRA caught a NumberFormatException for it.feio.android.omninotes.foss</w:t>
            </w:r>
          </w:p>
          <w:p w14:paraId="2B3D46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java.lang.NumberFormatException: Invalid long: "null"</w:t>
            </w:r>
          </w:p>
          <w:p w14:paraId="3A8908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java.lang.Long.invalidLong(Long.java:124)</w:t>
            </w:r>
          </w:p>
          <w:p w14:paraId="21E945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java.lang.Long.parseLong(Long.java:345)</w:t>
            </w:r>
          </w:p>
          <w:p w14:paraId="3F37C3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java.lang.Long.parseLong(Long.java:321)</w:t>
            </w:r>
          </w:p>
          <w:p w14:paraId="66B2F3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it.feio.android.omninotes.DetailFragment.lambda$initViewReminder$2(DetailFragment.java:602)</w:t>
            </w:r>
          </w:p>
          <w:p w14:paraId="751F38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it.feio.android.omninotes.DetailFragment.access$lambda$2(DetailFragment.java)</w:t>
            </w:r>
          </w:p>
          <w:p w14:paraId="689019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it.feio.android.omninotes.DetailFragment$$Lambda$3.onClick(Unknown Source)</w:t>
            </w:r>
          </w:p>
          <w:p w14:paraId="1D22DC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android.view.View.performClick(View.java:5198)</w:t>
            </w:r>
          </w:p>
          <w:p w14:paraId="0A54C2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android.view.View$PerformClick.run(View.java:21147)</w:t>
            </w:r>
          </w:p>
          <w:p w14:paraId="1B72EE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android.os.Handler.handleCallback(Handler.java:739)</w:t>
            </w:r>
          </w:p>
          <w:p w14:paraId="31FDEF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</w:t>
            </w:r>
          </w:p>
          <w:p w14:paraId="2517E0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android.os.Looper.loop(Looper.java:148)</w:t>
            </w:r>
          </w:p>
          <w:p w14:paraId="2AABA9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android.app.ActivityThread.main(ActivityThread.java:5417)</w:t>
            </w:r>
          </w:p>
          <w:p w14:paraId="108411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</w:t>
            </w:r>
          </w:p>
          <w:p w14:paraId="2DD1B5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com.android.internal.os.ZygoteInit$MethodAndArgsCaller.run(ZygoteInit.java:726)</w:t>
            </w:r>
          </w:p>
          <w:p w14:paraId="0B19CE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com.android.internal.os.ZygoteInit.main(ZygoteInit.java:616)</w:t>
            </w:r>
          </w:p>
        </w:tc>
      </w:tr>
      <w:tr w14:paraId="4E3C3E25">
        <w:tc>
          <w:tcPr>
            <w:tcW w:w="2128" w:type="dxa"/>
          </w:tcPr>
          <w:p w14:paraId="5137A5D9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  <w:rFonts w:hint="default"/>
                <w:lang w:val="en-US"/>
              </w:rPr>
            </w:pPr>
            <w:r>
              <w:rPr>
                <w:rStyle w:val="250"/>
                <w:rFonts w:hint="default"/>
                <w:lang w:val="en-US"/>
              </w:rPr>
              <w:t>open-event-attendee</w:t>
            </w:r>
          </w:p>
        </w:tc>
        <w:tc>
          <w:tcPr>
            <w:tcW w:w="2546" w:type="dxa"/>
          </w:tcPr>
          <w:p w14:paraId="60DBA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Menlo" w:hAnsi="Menlo" w:eastAsia="Menlo" w:cs="Menlo"/>
                <w:i w:val="0"/>
                <w:iC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Anything tapped</w:t>
            </w:r>
          </w:p>
        </w:tc>
        <w:tc>
          <w:tcPr>
            <w:tcW w:w="2546" w:type="dxa"/>
          </w:tcPr>
          <w:p w14:paraId="117171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button</w:t>
            </w:r>
          </w:p>
        </w:tc>
        <w:tc>
          <w:tcPr>
            <w:tcW w:w="2571" w:type="dxa"/>
          </w:tcPr>
          <w:p w14:paraId="0A86D9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075774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23FD65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E/AndroidRuntime: FATAL EXCEPTION: main</w:t>
            </w:r>
          </w:p>
          <w:p w14:paraId="54E384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Process: com.eventyay.attendee, PID: 26565</w:t>
            </w:r>
          </w:p>
          <w:p w14:paraId="206A4B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androidx.fragment.app.Fragment$InstantiationException: Unable to instantiate fragment org.fossasia.openevent.general.search.type.SearchTypeFragment: calling Fragment constructor caused an exception</w:t>
            </w:r>
          </w:p>
          <w:p w14:paraId="32137A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androidx.fragment.app.Fragment.instantiate(Fragment.java:532)</w:t>
            </w:r>
          </w:p>
          <w:p w14:paraId="6CA7A8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</w:t>
            </w:r>
          </w:p>
          <w:p w14:paraId="48B495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</w:t>
            </w:r>
          </w:p>
          <w:p w14:paraId="4522FE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</w:t>
            </w:r>
          </w:p>
          <w:p w14:paraId="468272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</w:t>
            </w:r>
          </w:p>
          <w:p w14:paraId="686FA1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</w:t>
            </w:r>
          </w:p>
          <w:p w14:paraId="205615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</w:t>
            </w:r>
          </w:p>
          <w:p w14:paraId="79EE8B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</w:t>
            </w:r>
          </w:p>
          <w:p w14:paraId="7EEC83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</w:t>
            </w:r>
          </w:p>
          <w:p w14:paraId="0FF4B0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</w:t>
            </w:r>
          </w:p>
          <w:p w14:paraId="68C6BD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</w:t>
            </w:r>
          </w:p>
          <w:p w14:paraId="45451C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org.fossasia.openevent.general.search.SearchFilterFragment$setFilters$3.onClick(SearchFilterFragment.kt:134)</w:t>
            </w:r>
          </w:p>
          <w:p w14:paraId="17FD76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</w:t>
            </w:r>
          </w:p>
          <w:p w14:paraId="7DCBC0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</w:t>
            </w:r>
          </w:p>
          <w:p w14:paraId="46BC47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</w:t>
            </w:r>
          </w:p>
          <w:p w14:paraId="7C1437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</w:t>
            </w:r>
          </w:p>
          <w:p w14:paraId="3D6DC5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</w:t>
            </w:r>
          </w:p>
          <w:p w14:paraId="44776F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</w:t>
            </w:r>
          </w:p>
          <w:p w14:paraId="49136C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</w:t>
            </w:r>
          </w:p>
          <w:p w14:paraId="4EE4B2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</w:t>
            </w:r>
          </w:p>
          <w:p w14:paraId="3C8CAD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</w:t>
            </w:r>
          </w:p>
          <w:p w14:paraId="198294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Caused by: java.lang.reflect.InvocationTargetException</w:t>
            </w:r>
          </w:p>
          <w:p w14:paraId="53EDBC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java.lang.reflect.Constructor.newInstance0(Native Method)</w:t>
            </w:r>
          </w:p>
          <w:p w14:paraId="1CB608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java.lang.reflect.Constructor.newInstance(Constructor.java:430)</w:t>
            </w:r>
          </w:p>
          <w:p w14:paraId="5421DB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androidx.fragment.app.Fragment.instantiate(Fragment.java:514)</w:t>
            </w:r>
          </w:p>
          <w:p w14:paraId="0EF85D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 </w:t>
            </w:r>
          </w:p>
          <w:p w14:paraId="5AC7A5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 </w:t>
            </w:r>
          </w:p>
          <w:p w14:paraId="38ED6F2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 </w:t>
            </w:r>
          </w:p>
          <w:p w14:paraId="160A06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 </w:t>
            </w:r>
          </w:p>
          <w:p w14:paraId="40D30F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 </w:t>
            </w:r>
          </w:p>
          <w:p w14:paraId="3CBB0D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 </w:t>
            </w:r>
          </w:p>
          <w:p w14:paraId="7C66CB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 </w:t>
            </w:r>
          </w:p>
          <w:p w14:paraId="625498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 </w:t>
            </w:r>
          </w:p>
          <w:p w14:paraId="4D8765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 </w:t>
            </w:r>
          </w:p>
          <w:p w14:paraId="585CFA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 </w:t>
            </w:r>
          </w:p>
          <w:p w14:paraId="498CC8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org.fossasia.openevent.general.search.SearchFilterFragment$setFilters$3.onClick(SearchFilterFragment.kt:134) </w:t>
            </w:r>
          </w:p>
          <w:p w14:paraId="0DC61F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 </w:t>
            </w:r>
          </w:p>
          <w:p w14:paraId="5746FB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 </w:t>
            </w:r>
          </w:p>
          <w:p w14:paraId="3FB957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 </w:t>
            </w:r>
          </w:p>
          <w:p w14:paraId="46ED55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 </w:t>
            </w:r>
          </w:p>
          <w:p w14:paraId="1FF744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 </w:t>
            </w:r>
          </w:p>
          <w:p w14:paraId="6019FC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 </w:t>
            </w:r>
          </w:p>
          <w:p w14:paraId="679A77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 </w:t>
            </w:r>
          </w:p>
          <w:p w14:paraId="3B891C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 </w:t>
            </w:r>
          </w:p>
          <w:p w14:paraId="6E1B27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 </w:t>
            </w:r>
          </w:p>
          <w:p w14:paraId="714D8B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Caused by: java.lang.IllegalStateException: Fragment SearchTypeFragment{4f6c88f (f0fa8bf2-366b-4830-9183-d21d7d1ad55e)} not attached to a context.</w:t>
            </w:r>
          </w:p>
          <w:p w14:paraId="3A6146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androidx.fragment.app.Fragment.requireContext(Fragment.java:765)</w:t>
            </w:r>
          </w:p>
          <w:p w14:paraId="651ADA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androidx.fragment.app.Fragment.getResources(Fragment.java:829)</w:t>
            </w:r>
          </w:p>
          <w:p w14:paraId="7629DE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androidx.fragment.app.Fragment.getString(Fragment.java:851)</w:t>
            </w:r>
          </w:p>
          <w:p w14:paraId="26E005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org.fossasia.openevent.general.search.type.SearchTypeFragment.&lt;init&gt;(SearchTypeFragment.kt:31)</w:t>
            </w:r>
          </w:p>
          <w:p w14:paraId="17B73B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java.lang.reflect.Constructor.newInstance0(Native Method) </w:t>
            </w:r>
          </w:p>
          <w:p w14:paraId="12F753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java.lang.reflect.Constructor.newInstance(Constructor.java:430) </w:t>
            </w:r>
          </w:p>
          <w:p w14:paraId="4095DF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androidx.fragment.app.Fragment.instantiate(Fragment.java:514) </w:t>
            </w:r>
          </w:p>
          <w:p w14:paraId="1BFAAD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 </w:t>
            </w:r>
          </w:p>
          <w:p w14:paraId="12E458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 </w:t>
            </w:r>
          </w:p>
          <w:p w14:paraId="083F4E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 </w:t>
            </w:r>
          </w:p>
          <w:p w14:paraId="029C7A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 </w:t>
            </w:r>
          </w:p>
          <w:p w14:paraId="6BF49B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 </w:t>
            </w:r>
          </w:p>
          <w:p w14:paraId="4473B9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 </w:t>
            </w:r>
          </w:p>
          <w:p w14:paraId="47B539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 </w:t>
            </w:r>
          </w:p>
          <w:p w14:paraId="687342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 </w:t>
            </w:r>
          </w:p>
          <w:p w14:paraId="4A8B7C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 </w:t>
            </w:r>
          </w:p>
          <w:p w14:paraId="4D858C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 </w:t>
            </w:r>
          </w:p>
          <w:p w14:paraId="5F729A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org.fossasia.openevent.general.search.SearchFilterFragment$setFilters$3.onClick(SearchFilterFragment.kt:134) </w:t>
            </w:r>
          </w:p>
          <w:p w14:paraId="33FC47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 </w:t>
            </w:r>
          </w:p>
          <w:p w14:paraId="61447F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 </w:t>
            </w:r>
          </w:p>
          <w:p w14:paraId="1D27D7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 </w:t>
            </w:r>
          </w:p>
          <w:p w14:paraId="33730C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 </w:t>
            </w:r>
          </w:p>
          <w:p w14:paraId="496F86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 </w:t>
            </w:r>
          </w:p>
          <w:p w14:paraId="7AA141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 </w:t>
            </w:r>
          </w:p>
          <w:p w14:paraId="55EEDE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 </w:t>
            </w:r>
          </w:p>
          <w:p w14:paraId="444FFD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 </w:t>
            </w:r>
          </w:p>
          <w:p w14:paraId="0173AD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 </w:t>
            </w:r>
          </w:p>
          <w:p w14:paraId="2CC9B0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3A8533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2554EC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39036C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---- The easy one ----</w:t>
            </w:r>
          </w:p>
          <w:p w14:paraId="5F0DE5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7F6D1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E/AndroidRuntime: FATAL EXCEPTION: main</w:t>
            </w:r>
          </w:p>
          <w:p w14:paraId="734773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Process: com.eventyay.attendee, PID: 26483</w:t>
            </w:r>
          </w:p>
          <w:p w14:paraId="1B32DA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androidx.fragment.app.Fragment$InstantiationException: Unable to instantiate fragment org.fossasia.openevent.general.search.type.SearchTypeFragment: calling Fragment constructor caused an exception</w:t>
            </w:r>
          </w:p>
          <w:p w14:paraId="374E81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androidx.fragment.app.Fragment.instantiate(Fragment.java:532)</w:t>
            </w:r>
          </w:p>
          <w:p w14:paraId="0740A8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</w:t>
            </w:r>
          </w:p>
          <w:p w14:paraId="3F4FD4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</w:t>
            </w:r>
          </w:p>
          <w:p w14:paraId="1C1DCF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</w:t>
            </w:r>
          </w:p>
          <w:p w14:paraId="5350EC2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</w:t>
            </w:r>
          </w:p>
          <w:p w14:paraId="67A7D6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</w:t>
            </w:r>
          </w:p>
          <w:p w14:paraId="32FFC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</w:t>
            </w:r>
          </w:p>
          <w:p w14:paraId="23EF54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</w:t>
            </w:r>
          </w:p>
          <w:p w14:paraId="29FD21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</w:t>
            </w:r>
          </w:p>
          <w:p w14:paraId="1AA10A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</w:t>
            </w:r>
          </w:p>
          <w:p w14:paraId="440E41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</w:t>
            </w:r>
          </w:p>
          <w:p w14:paraId="39D80E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org.fossasia.openevent.general.search.SearchFragment$onCreateView$3.onClick(SearchFragment.kt:95)</w:t>
            </w:r>
          </w:p>
          <w:p w14:paraId="59FCAA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</w:t>
            </w:r>
          </w:p>
          <w:p w14:paraId="5B2136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</w:t>
            </w:r>
          </w:p>
          <w:p w14:paraId="46C7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</w:t>
            </w:r>
          </w:p>
          <w:p w14:paraId="52C7CE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</w:t>
            </w:r>
          </w:p>
          <w:p w14:paraId="7DAF1B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</w:t>
            </w:r>
          </w:p>
          <w:p w14:paraId="39CE0F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</w:t>
            </w:r>
          </w:p>
          <w:p w14:paraId="6A6569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</w:t>
            </w:r>
          </w:p>
          <w:p w14:paraId="2B1FA3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</w:t>
            </w:r>
          </w:p>
          <w:p w14:paraId="0F677C1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</w:t>
            </w:r>
          </w:p>
          <w:p w14:paraId="1E269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Caused by: java.lang.reflect.InvocationTargetException</w:t>
            </w:r>
          </w:p>
          <w:p w14:paraId="4911C8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java.lang.reflect.Constructor.newInstance0(Native Method)</w:t>
            </w:r>
          </w:p>
          <w:p w14:paraId="3ED6CD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java.lang.reflect.Constructor.newInstance(Constructor.java:430)</w:t>
            </w:r>
          </w:p>
          <w:p w14:paraId="0955DA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androidx.fragment.app.Fragment.instantiate(Fragment.java:514)</w:t>
            </w:r>
          </w:p>
          <w:p w14:paraId="018D57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 </w:t>
            </w:r>
          </w:p>
          <w:p w14:paraId="598A42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 </w:t>
            </w:r>
          </w:p>
          <w:p w14:paraId="3D36FF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 </w:t>
            </w:r>
          </w:p>
          <w:p w14:paraId="5B534D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 </w:t>
            </w:r>
          </w:p>
          <w:p w14:paraId="6892D3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 </w:t>
            </w:r>
          </w:p>
          <w:p w14:paraId="398A4D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 </w:t>
            </w:r>
          </w:p>
          <w:p w14:paraId="635EF1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 </w:t>
            </w:r>
          </w:p>
          <w:p w14:paraId="5AD25B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 </w:t>
            </w:r>
          </w:p>
          <w:p w14:paraId="1A3C69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 </w:t>
            </w:r>
          </w:p>
          <w:p w14:paraId="610FCC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 </w:t>
            </w:r>
          </w:p>
          <w:p w14:paraId="4CB02F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org.fossasia.openevent.general.search.SearchFragment$onCreateView$3.onClick(SearchFragment.kt:95) </w:t>
            </w:r>
          </w:p>
          <w:p w14:paraId="1F36DE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 </w:t>
            </w:r>
          </w:p>
          <w:p w14:paraId="18C983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 </w:t>
            </w:r>
          </w:p>
          <w:p w14:paraId="7964D0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 </w:t>
            </w:r>
          </w:p>
          <w:p w14:paraId="18BF76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 </w:t>
            </w:r>
          </w:p>
          <w:p w14:paraId="588A8B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 </w:t>
            </w:r>
          </w:p>
          <w:p w14:paraId="632CCB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 </w:t>
            </w:r>
          </w:p>
          <w:p w14:paraId="5AEA13A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 </w:t>
            </w:r>
          </w:p>
          <w:p w14:paraId="18A504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 </w:t>
            </w:r>
          </w:p>
          <w:p w14:paraId="4DF1A0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 </w:t>
            </w:r>
          </w:p>
          <w:p w14:paraId="16630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Caused by: java.lang.IllegalStateException: Fragment SearchTypeFragment{cea5d1a (0e21d888-a5e9-4d30-b3ad-db9c524e09a8)} not attached to a context.</w:t>
            </w:r>
          </w:p>
          <w:p w14:paraId="084776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androidx.fragment.app.Fragment.requireContext(Fragment.java:765)</w:t>
            </w:r>
          </w:p>
          <w:p w14:paraId="360646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androidx.fragment.app.Fragment.getResources(Fragment.java:829)</w:t>
            </w:r>
          </w:p>
          <w:p w14:paraId="5CB9A0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androidx.fragment.app.Fragment.getString(Fragment.java:851)</w:t>
            </w:r>
          </w:p>
          <w:p w14:paraId="398D30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org.fossasia.openevent.general.search.type.SearchTypeFragment.&lt;init&gt;(SearchTypeFragment.kt:31)</w:t>
            </w:r>
          </w:p>
          <w:p w14:paraId="7FC62F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java.lang.reflect.Constructor.newInstance0(Native Method) </w:t>
            </w:r>
          </w:p>
          <w:p w14:paraId="1D3DEE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java.lang.reflect.Constructor.newInstance(Constructor.java:430) </w:t>
            </w:r>
          </w:p>
          <w:p w14:paraId="68A4AE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androidx.fragment.app.Fragment.instantiate(Fragment.java:514) </w:t>
            </w:r>
          </w:p>
          <w:p w14:paraId="39BFFE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androidx.fragment.app.FragmentContainer.instantiate(FragmentContainer.java:57) </w:t>
            </w:r>
          </w:p>
          <w:p w14:paraId="3A0027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androidx.fragment.app.FragmentManagerImpl$6.instantiate(FragmentManagerImpl.java:2850) </w:t>
            </w:r>
          </w:p>
          <w:p w14:paraId="291C5F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androidx.navigation.fragment.FragmentNavigator.instantiateFragment(FragmentNavigator.java:132) </w:t>
            </w:r>
          </w:p>
          <w:p w14:paraId="44DBB3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androidx.navigation.fragment.FragmentNavigator.navigate(FragmentNavigator.java:162) </w:t>
            </w:r>
          </w:p>
          <w:p w14:paraId="724A64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androidx.navigation.fragment.FragmentNavigator.navigate(FragmentNavigator.java:58) </w:t>
            </w:r>
          </w:p>
          <w:p w14:paraId="38234C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androidx.navigation.NavController.navigate(NavController.java:859) </w:t>
            </w:r>
          </w:p>
          <w:p w14:paraId="0D4B59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androidx.navigation.NavController.navigate(NavController.java:793) </w:t>
            </w:r>
          </w:p>
          <w:p w14:paraId="5FBCAA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androidx.navigation.NavController.navigate(NavController.java:730) </w:t>
            </w:r>
          </w:p>
          <w:p w14:paraId="298DE1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androidx.navigation.NavController.navigate(NavController.java:716) </w:t>
            </w:r>
          </w:p>
          <w:p w14:paraId="1FA579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androidx.navigation.NavController.navigate(NavController.java:907) </w:t>
            </w:r>
          </w:p>
          <w:p w14:paraId="4392C4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org.fossasia.openevent.general.search.SearchFragment$onCreateView$3.onClick(SearchFragment.kt:95) </w:t>
            </w:r>
          </w:p>
          <w:p w14:paraId="7B3C7A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android.view.View.performClick(View.java:5637) </w:t>
            </w:r>
          </w:p>
          <w:p w14:paraId="592C6E2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android.view.View$PerformClick.run(View.java:22429) </w:t>
            </w:r>
          </w:p>
          <w:p w14:paraId="2AD495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android.os.Handler.handleCallback(Handler.java:751) </w:t>
            </w:r>
          </w:p>
          <w:p w14:paraId="3D2668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android.os.Handler.dispatchMessage(Handler.java:95) </w:t>
            </w:r>
          </w:p>
          <w:p w14:paraId="74C44C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android.os.Looper.loop(Looper.java:154) </w:t>
            </w:r>
          </w:p>
          <w:p w14:paraId="48B0A4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android.app.ActivityThread.main(ActivityThread.java:6119) </w:t>
            </w:r>
          </w:p>
          <w:p w14:paraId="6A2509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java.lang.reflect.Method.invoke(Native Method) </w:t>
            </w:r>
          </w:p>
          <w:p w14:paraId="75C059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com.android.internal.os.ZygoteInit$MethodAndArgsCaller.run(ZygoteInit.java:886) </w:t>
            </w:r>
          </w:p>
          <w:p w14:paraId="0D292F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at com.android.internal.os.ZygoteInit.main(ZygoteInit.java:776) </w:t>
            </w:r>
          </w:p>
          <w:p w14:paraId="464D35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DB02059">
        <w:trPr>
          <w:trHeight w:val="394" w:hRule="atLeast"/>
        </w:trPr>
        <w:tc>
          <w:tcPr>
            <w:tcW w:w="2128" w:type="dxa"/>
          </w:tcPr>
          <w:p w14:paraId="2FF24757">
            <w:pPr>
              <w:pStyle w:val="249"/>
              <w:keepNext w:val="0"/>
              <w:keepLines w:val="0"/>
              <w:widowControl/>
              <w:suppressLineNumbers w:val="0"/>
              <w:rPr>
                <w:rStyle w:val="250"/>
                <w:rFonts w:hint="default"/>
                <w:lang w:val="en-US"/>
              </w:rPr>
            </w:pPr>
            <w:r>
              <w:rPr>
                <w:rStyle w:val="250"/>
                <w:rFonts w:hint="default"/>
                <w:lang w:val="en-US"/>
              </w:rPr>
              <w:t>Eventyay</w:t>
            </w:r>
          </w:p>
        </w:tc>
        <w:tc>
          <w:tcPr>
            <w:tcW w:w="2546" w:type="dxa"/>
          </w:tcPr>
          <w:p w14:paraId="42EDE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Menlo" w:hAnsi="Menlo" w:eastAsia="Menlo" w:cs="Menlo"/>
                <w:i w:val="0"/>
                <w:iC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olor w:val="1F2328"/>
                <w:spacing w:val="0"/>
                <w:kern w:val="0"/>
                <w:sz w:val="23"/>
                <w:szCs w:val="23"/>
                <w:lang w:val="en-US" w:eastAsia="zh-CN" w:bidi="ar"/>
              </w:rPr>
              <w:t>service</w:t>
            </w:r>
          </w:p>
        </w:tc>
        <w:tc>
          <w:tcPr>
            <w:tcW w:w="2546" w:type="dxa"/>
          </w:tcPr>
          <w:p w14:paraId="2F98C7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inputfield</w:t>
            </w:r>
          </w:p>
        </w:tc>
        <w:tc>
          <w:tcPr>
            <w:tcW w:w="2571" w:type="dxa"/>
          </w:tcPr>
          <w:p w14:paraId="1B3903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</w:t>
            </w:r>
          </w:p>
        </w:tc>
        <w:tc>
          <w:tcPr>
            <w:tcW w:w="2571" w:type="dxa"/>
          </w:tcPr>
          <w:p w14:paraId="03C15E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ACRA    : ACRA caught a RuntimeException for de.blau.android</w:t>
            </w:r>
          </w:p>
          <w:p w14:paraId="0131B5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ACRA    : java.lang.RuntimeException: An error occurred while executing doInBackground()</w:t>
            </w:r>
          </w:p>
          <w:p w14:paraId="3C711A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android.os.AsyncTask$3.done(AsyncTask.java:309)</w:t>
            </w:r>
          </w:p>
          <w:p w14:paraId="245E1A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java.util.concurrent.FutureTask.finishCompletion(FutureTask.java:354)</w:t>
            </w:r>
          </w:p>
          <w:p w14:paraId="765FD6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java.util.concurrent.FutureTask.setException(FutureTask.java:223)</w:t>
            </w:r>
          </w:p>
          <w:p w14:paraId="59767C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java.util.concurrent.FutureTask.run(FutureTask.java:242)</w:t>
            </w:r>
          </w:p>
          <w:p w14:paraId="2BD88E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android.os.AsyncTask$SerialExecutor$1.run(AsyncTask.java:234)</w:t>
            </w:r>
          </w:p>
          <w:p w14:paraId="577D8A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java.util.concurrent.ThreadPoolExecutor.runWorker(ThreadPoolExecutor.java:1113)</w:t>
            </w:r>
          </w:p>
          <w:p w14:paraId="797BF9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java.util.concurrent.ThreadPoolExecutor$Worker.run(ThreadPoolExecutor.java:588)</w:t>
            </w:r>
          </w:p>
          <w:p w14:paraId="654CBA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java.lang.Thread.run(Thread.java:818)</w:t>
            </w:r>
          </w:p>
          <w:p w14:paraId="485C8D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 ACRA    : Caused by: android.view.ViewRootImpl$CalledFromWrongThreadException: Only the original thread that created a view hierarchy can touch its views.</w:t>
            </w:r>
          </w:p>
          <w:p w14:paraId="01301C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android.view.ViewRootImpl.checkThread(ViewRootImpl.java:6556)</w:t>
            </w:r>
          </w:p>
          <w:p w14:paraId="526E15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android.view.ViewRootImpl.invalidateChildInParent(ViewRootImpl.java:942)</w:t>
            </w:r>
          </w:p>
          <w:p w14:paraId="08A371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android.view.ViewGroup.invalidateChild(ViewGroup.java:5081)</w:t>
            </w:r>
          </w:p>
          <w:p w14:paraId="061508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android.view.View.invalidateInternal(View.java:12713)</w:t>
            </w:r>
          </w:p>
          <w:p w14:paraId="62D64B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android.view.View.invalidate(View.java:12677)</w:t>
            </w:r>
          </w:p>
          <w:p w14:paraId="6F47E6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android.view.View.setEnabled(View.java:7459)</w:t>
            </w:r>
          </w:p>
          <w:p w14:paraId="2870C3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android.widget.TextView.setEnabled(TextView.java:1564)</w:t>
            </w:r>
          </w:p>
          <w:p w14:paraId="36ED2D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de.blau.android.propertyeditor.PresetFragment$3.doInBackground(PresetFragment.java:258)</w:t>
            </w:r>
          </w:p>
          <w:p w14:paraId="7D8BF7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de.blau.android.propertyeditor.PresetFragment$3.doInBackground(PresetFragment.java:244)</w:t>
            </w:r>
          </w:p>
          <w:p w14:paraId="2E5F89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android.os.AsyncTask$2.call(AsyncTask.java:295)</w:t>
            </w:r>
          </w:p>
          <w:p w14:paraId="24E047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at java.util.concurrent.FutureTask.run(FutureTask.java:237)</w:t>
            </w:r>
          </w:p>
          <w:p w14:paraId="16A476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 ACRA    : </w:t>
            </w:r>
            <w:r>
              <w:rPr>
                <w:rFonts w:hint="default"/>
                <w:vertAlign w:val="baseline"/>
                <w:lang w:val="en-US"/>
              </w:rPr>
              <w:tab/>
            </w:r>
            <w:r>
              <w:rPr>
                <w:rFonts w:hint="default"/>
                <w:vertAlign w:val="baseline"/>
                <w:lang w:val="en-US"/>
              </w:rPr>
              <w:t>... 4 more</w:t>
            </w:r>
          </w:p>
          <w:p w14:paraId="2D7B95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29AA60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1C8C4AF"/>
    <w:p w14:paraId="27DA2106">
      <w:bookmarkStart w:id="0" w:name="_GoBack"/>
      <w:bookmarkEnd w:id="0"/>
    </w:p>
    <w:sectPr>
      <w:pgSz w:w="12240" w:h="15840"/>
      <w:pgMar w:top="45" w:right="51" w:bottom="62" w:left="40" w:header="749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FFA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6F5A152"/>
    <w:rsid w:val="7FFFFFA6"/>
    <w:rsid w:val="C5FF8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250">
    <w:name w:val="s1"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2026-01-25T20:11:00Z</dcterms:created>
  <dc:creator>WPS_1756815614</dc:creator>
  <cp:lastModifiedBy>WPS_1756815614</cp:lastModifiedBy>
  <dcterms:modified xsi:type="dcterms:W3CDTF">2026-01-25T15:57:45Z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B87FC43683EE89095BEC756975FEC4A1_41</vt:lpwstr>
  </property>
</Properties>
</file>