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7FA19"/>
    <w:p w14:paraId="23084D54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Report on bug fixing</w:t>
      </w:r>
    </w:p>
    <w:p w14:paraId="349C09C7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1953"/>
        <w:gridCol w:w="2022"/>
        <w:gridCol w:w="1763"/>
        <w:gridCol w:w="4673"/>
      </w:tblGrid>
      <w:tr w14:paraId="7CF64FC5">
        <w:trPr>
          <w:tblHeader/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13821C38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Feature / Step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71288336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NPEFix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036F29D2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GenProg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567816B5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>AFL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6AB0A62C">
            <w:pPr>
              <w:rPr>
                <w:color w:val="FFFFFF"/>
              </w:rPr>
            </w:pPr>
            <w:r>
              <w:rPr>
                <w:color w:val="FFFFFF"/>
                <w:lang w:val="en-US" w:eastAsia="zh-CN"/>
              </w:rPr>
              <w:t xml:space="preserve">Our </w:t>
            </w:r>
          </w:p>
        </w:tc>
      </w:tr>
      <w:tr w14:paraId="75140ACC"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9F82D7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Step 1: Crash Detection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E66789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 xml:space="preserve"> Detects NPE crashes using static analysis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B29CBF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Detects crashes in source code using tests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6C97CFF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Fuzzing for crashes in programs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9C1199E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Detects multiple crash types (NPE, IndexError, ParseError, etc.) using InputBlaster; outputs structured JSON</w:t>
            </w:r>
          </w:p>
        </w:tc>
      </w:tr>
      <w:tr w14:paraId="5DC1A328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21BCFA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Step 2: Candidate Patch Generation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09FCCF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Generates candidate patches for NPE only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2D2F2C2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Mutation-based patch generation on source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E9AD47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 xml:space="preserve"> Not designed for patch generation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92BD41E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 xml:space="preserve"> Python-based template patch generation for multiple crash types; handles unknown crashes with fallback patches</w:t>
            </w:r>
          </w:p>
        </w:tc>
      </w:tr>
      <w:tr w14:paraId="6F3C98C2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6B876BC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Step 3: Patch Application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4B2844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 xml:space="preserve"> Manual / suggested only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471CBDF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Manual application required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5F16E7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No patch application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B37177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 xml:space="preserve"> Automatic patch application to source or APK using DexPatcher/APKTool + Python scripts</w:t>
            </w:r>
          </w:p>
        </w:tc>
      </w:tr>
      <w:tr w14:paraId="5800EFFE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709F65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Validation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3DA1F3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 xml:space="preserve"> Mostly manual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C0277C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Limited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1C2FD1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Fuzzing only, no patch validation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5DEBBF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Automated: re-runs InputBlaster to validate patch correctness</w:t>
            </w:r>
          </w:p>
        </w:tc>
      </w:tr>
      <w:tr w14:paraId="33695FD9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4FC476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Crash Type Coverage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9A47A1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NPE only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3B3016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Limited to analyzed test cases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3176CE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Depends on fuzzing targets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FE34B7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Multiple crash types + unknown exceptions dynamically handled</w:t>
            </w:r>
          </w:p>
        </w:tc>
      </w:tr>
      <w:tr w14:paraId="19F8BA4F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C6E6F4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Automation Level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6E3CE6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Partial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168E50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Partial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10144A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Partial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2FEB9F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Full end-to-end automation: Detection → Patch Generation → Patch Application → Validation</w:t>
            </w:r>
          </w:p>
        </w:tc>
      </w:tr>
      <w:tr w14:paraId="239EB898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9E9979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Research Gap Filled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51739D1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Partial; NPE only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2D82FD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Partial; source code only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D66CD0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Partial; detection only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7A78C1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Full pipeline including APK-level patching and multi-crash type support</w:t>
            </w:r>
          </w:p>
        </w:tc>
      </w:tr>
    </w:tbl>
    <w:p w14:paraId="6B26186E">
      <w:pPr>
        <w:pStyle w:val="4"/>
        <w:keepNext w:val="0"/>
        <w:keepLines w:val="0"/>
        <w:widowControl/>
        <w:suppressLineNumbers w:val="0"/>
        <w:jc w:val="left"/>
        <w:rPr>
          <w:rStyle w:val="92"/>
          <w:b/>
          <w:bCs/>
        </w:rPr>
      </w:pPr>
    </w:p>
    <w:p w14:paraId="7FC9413F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  <w:r>
        <w:rPr>
          <w:rStyle w:val="92"/>
          <w:b/>
          <w:bCs/>
        </w:rPr>
        <w:t>Comparison of Automatic Bug Fixing Methods on DroidBugs Apps</w:t>
      </w: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1363"/>
        <w:gridCol w:w="2608"/>
        <w:gridCol w:w="1495"/>
        <w:gridCol w:w="1566"/>
        <w:gridCol w:w="1239"/>
        <w:gridCol w:w="1224"/>
        <w:gridCol w:w="1111"/>
      </w:tblGrid>
      <w:tr w14:paraId="5E1E0B17">
        <w:trPr>
          <w:tblHeader/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0D6C21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6908FF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Crashes Detected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59087B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Crash Types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1ABAC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NPEFix (Bugs Fixed)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0F0C4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GenProg (Bugs Fixed)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31F26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PAR (Bugs Fixed)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2CCDD1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Style w:val="92"/>
                <w:rFonts w:ascii="SimSun" w:hAnsi="SimSun" w:eastAsia="SimSun" w:cs="SimSun"/>
                <w:color w:val="FFFFFF"/>
                <w:kern w:val="0"/>
                <w:sz w:val="24"/>
                <w:szCs w:val="24"/>
                <w:lang w:val="en-US" w:eastAsia="zh-CN" w:bidi="ar"/>
              </w:rPr>
              <w:t>Our (Your Work)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1D399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Style w:val="92"/>
                <w:rFonts w:ascii="SimSun" w:hAnsi="SimSun" w:eastAsia="SimSun" w:cs="SimSun"/>
                <w:color w:val="FFFFFF"/>
                <w:kern w:val="0"/>
                <w:sz w:val="24"/>
                <w:szCs w:val="24"/>
                <w:lang w:val="en-US" w:eastAsia="zh-CN" w:bidi="ar"/>
              </w:rPr>
              <w:t>Best Method</w:t>
            </w:r>
          </w:p>
        </w:tc>
      </w:tr>
      <w:tr w14:paraId="56F587B9"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BFFE5B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Wikipedia Android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C5455F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D78059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NPE, IndexError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7F506E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2DF839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94BD56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1B5014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FFB56F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12717201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1E0914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K</w:t>
            </w: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9 Mail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B60AA4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C163BA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NPE, ParseError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B56E06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2B0F8A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4E8AB3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1391A8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DD21F9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0DECEEB3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92CA34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Kore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2FE971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6E7D63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StringIndexError, NPE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5E71A8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77C2A8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03FA90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610C78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134C76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6079B0F9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0B0A45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Poet Assistant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5766B2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7C55AD9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NPE, IndexError, ArithmeticError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65E6AB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0274D7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B94B72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401B54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9650B4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1B7CDFCD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96A359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Loop Habit Tracker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85CA0D0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A1F880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ParseError, IndexError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03A0BEA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BEEC38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BB4CED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2F030D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0F61D9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</w:tbl>
    <w:p w14:paraId="5B8AC9E8">
      <w:pPr>
        <w:rPr>
          <w:rFonts w:hint="default"/>
          <w:lang w:val="en-US"/>
        </w:rPr>
      </w:pPr>
    </w:p>
    <w:p w14:paraId="2AB0E9C8">
      <w:pPr>
        <w:rPr>
          <w:rFonts w:hint="default"/>
          <w:lang w:val="en-US"/>
        </w:rPr>
      </w:pPr>
    </w:p>
    <w:p w14:paraId="3E55938A">
      <w:pPr>
        <w:rPr>
          <w:rStyle w:val="92"/>
          <w:rFonts w:hint="default"/>
          <w:b/>
          <w:bCs/>
          <w:lang w:val="en-US"/>
        </w:rPr>
      </w:pPr>
    </w:p>
    <w:p w14:paraId="21F66C79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/>
          <w:bCs/>
          <w:lang w:val="en-US"/>
        </w:rPr>
        <w:t xml:space="preserve">Exceptions </w:t>
      </w:r>
      <w:r>
        <w:rPr>
          <w:rStyle w:val="92"/>
          <w:rFonts w:hint="default"/>
          <w:b w:val="0"/>
          <w:bCs w:val="0"/>
          <w:lang w:val="en-US"/>
        </w:rPr>
        <w:t>we are handling</w:t>
      </w:r>
      <w:r>
        <w:rPr>
          <w:rStyle w:val="92"/>
          <w:rFonts w:hint="default"/>
          <w:b w:val="0"/>
          <w:bCs w:val="0"/>
          <w:lang w:val="en-US"/>
        </w:rPr>
        <w:br w:type="textWrapping"/>
      </w:r>
      <w:r>
        <w:rPr>
          <w:rStyle w:val="92"/>
          <w:rFonts w:hint="default"/>
          <w:b w:val="0"/>
          <w:bCs w:val="0"/>
          <w:lang w:val="en-US"/>
        </w:rPr>
        <w:t>[</w:t>
      </w:r>
    </w:p>
    <w:p w14:paraId="03C25235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"NPE",</w:t>
      </w:r>
    </w:p>
    <w:p w14:paraId="5B150E9A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"Index Error",</w:t>
      </w:r>
    </w:p>
    <w:p w14:paraId="686A9EEE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"String Index Error",</w:t>
      </w:r>
    </w:p>
    <w:p w14:paraId="287104FD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"Input Parse Error",</w:t>
      </w:r>
    </w:p>
    <w:p w14:paraId="3E8E30AF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"Illegal Argument",</w:t>
      </w:r>
    </w:p>
    <w:p w14:paraId="4AE3CA9F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"Arithmetic Error",</w:t>
      </w:r>
    </w:p>
    <w:p w14:paraId="62C3333D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"Lifecycle Error",</w:t>
      </w:r>
    </w:p>
    <w:p w14:paraId="58FF5B2D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"I/O Error",</w:t>
      </w:r>
    </w:p>
    <w:p w14:paraId="2806F2BA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"Parse Error",</w:t>
      </w:r>
    </w:p>
    <w:p w14:paraId="619BACD9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 xml:space="preserve">    "Class Cast Error"</w:t>
      </w:r>
    </w:p>
    <w:p w14:paraId="37F93C15">
      <w:pPr>
        <w:rPr>
          <w:rStyle w:val="92"/>
          <w:rFonts w:hint="default"/>
          <w:b w:val="0"/>
          <w:bCs w:val="0"/>
          <w:lang w:val="en-US"/>
        </w:rPr>
      </w:pPr>
      <w:r>
        <w:rPr>
          <w:rStyle w:val="92"/>
          <w:rFonts w:hint="default"/>
          <w:b w:val="0"/>
          <w:bCs w:val="0"/>
          <w:lang w:val="en-US"/>
        </w:rPr>
        <w:t>]</w:t>
      </w:r>
    </w:p>
    <w:p w14:paraId="19787FE2">
      <w:pPr>
        <w:rPr>
          <w:rStyle w:val="92"/>
          <w:rFonts w:hint="default"/>
          <w:b w:val="0"/>
          <w:bCs w:val="0"/>
          <w:lang w:val="en-US"/>
        </w:rPr>
      </w:pPr>
    </w:p>
    <w:p w14:paraId="0A763A32">
      <w:pPr>
        <w:rPr>
          <w:rStyle w:val="92"/>
          <w:b/>
          <w:bCs/>
        </w:rPr>
      </w:pPr>
    </w:p>
    <w:p w14:paraId="03CBF2D8">
      <w:pPr>
        <w:rPr>
          <w:rStyle w:val="92"/>
          <w:b/>
          <w:bCs/>
        </w:rPr>
      </w:pPr>
    </w:p>
    <w:p w14:paraId="2AE40D79">
      <w:pPr>
        <w:rPr>
          <w:rStyle w:val="92"/>
          <w:b/>
          <w:bCs/>
        </w:rPr>
      </w:pPr>
    </w:p>
    <w:p w14:paraId="171EBE0F">
      <w:pPr>
        <w:rPr>
          <w:rStyle w:val="92"/>
          <w:rFonts w:hint="default"/>
          <w:b/>
          <w:bCs/>
          <w:lang w:val="en-US"/>
        </w:rPr>
      </w:pPr>
      <w:r>
        <w:rPr>
          <w:rStyle w:val="92"/>
          <w:rFonts w:hint="default"/>
          <w:b/>
          <w:bCs/>
          <w:lang w:val="en-US"/>
        </w:rPr>
        <w:t>Appium server gui</w:t>
      </w:r>
    </w:p>
    <w:p w14:paraId="18F7992F">
      <w:pPr>
        <w:rPr>
          <w:rStyle w:val="92"/>
          <w:rFonts w:hint="default"/>
          <w:b/>
          <w:bCs/>
          <w:lang w:val="en-US"/>
        </w:rPr>
      </w:pPr>
      <w:r>
        <w:rPr>
          <w:rStyle w:val="92"/>
          <w:rFonts w:hint="default"/>
          <w:b/>
          <w:bCs/>
          <w:lang w:val="en-US"/>
        </w:rPr>
        <w:t>Android studio</w:t>
      </w:r>
    </w:p>
    <w:p w14:paraId="2C1A61AF">
      <w:pPr>
        <w:rPr>
          <w:rStyle w:val="92"/>
          <w:rFonts w:hint="default"/>
          <w:b/>
          <w:bCs/>
          <w:lang w:val="en-US"/>
        </w:rPr>
      </w:pPr>
      <w:bookmarkStart w:id="0" w:name="_GoBack"/>
      <w:r>
        <w:rPr>
          <w:rStyle w:val="92"/>
          <w:rFonts w:hint="default"/>
          <w:b/>
          <w:bCs/>
          <w:lang w:val="en-US"/>
        </w:rPr>
        <w:t>Ollama</w:t>
      </w:r>
    </w:p>
    <w:p w14:paraId="0B4AD38D">
      <w:pPr>
        <w:rPr>
          <w:rStyle w:val="92"/>
          <w:rFonts w:hint="default"/>
          <w:b/>
          <w:bCs/>
          <w:lang w:val="en-US"/>
        </w:rPr>
      </w:pPr>
      <w:r>
        <w:rPr>
          <w:rStyle w:val="92"/>
          <w:rFonts w:hint="default"/>
          <w:b/>
          <w:bCs/>
          <w:lang w:val="en-US"/>
        </w:rPr>
        <w:t>Vs code</w:t>
      </w:r>
    </w:p>
    <w:bookmarkEnd w:id="0"/>
    <w:p w14:paraId="46F33521">
      <w:pPr>
        <w:rPr>
          <w:rStyle w:val="92"/>
          <w:rFonts w:hint="default"/>
          <w:b/>
          <w:bCs/>
          <w:lang w:val="en-US"/>
        </w:rPr>
      </w:pPr>
    </w:p>
    <w:p w14:paraId="103D5128">
      <w:pPr>
        <w:rPr>
          <w:rStyle w:val="92"/>
          <w:rFonts w:hint="default"/>
          <w:b/>
          <w:bCs/>
          <w:lang w:val="en-US"/>
        </w:rPr>
      </w:pPr>
    </w:p>
    <w:p w14:paraId="04DC1403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colorama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0.4.6</w:t>
      </w:r>
    </w:p>
    <w:p w14:paraId="20CD9572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filelock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3.19.1</w:t>
      </w:r>
    </w:p>
    <w:p w14:paraId="5258A857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fsspec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2025.9.0</w:t>
      </w:r>
    </w:p>
    <w:p w14:paraId="43581958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Jinja2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3.1.3</w:t>
      </w:r>
    </w:p>
    <w:p w14:paraId="59FD59D0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MarkupSafe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2.1.5</w:t>
      </w:r>
    </w:p>
    <w:p w14:paraId="537D4D98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mpmath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1.3.0</w:t>
      </w:r>
    </w:p>
    <w:p w14:paraId="12EA5337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networkx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3.3</w:t>
      </w:r>
    </w:p>
    <w:p w14:paraId="0DFF7993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numpy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2.1.2</w:t>
      </w:r>
    </w:p>
    <w:p w14:paraId="2CB7A9DE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packaging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25.0</w:t>
      </w:r>
    </w:p>
    <w:p w14:paraId="70F5D914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pillow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11.3.0</w:t>
      </w:r>
    </w:p>
    <w:p w14:paraId="040DB43E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protobuf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6.33.1</w:t>
      </w:r>
    </w:p>
    <w:p w14:paraId="310E50CA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PyYAML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6.0.3</w:t>
      </w:r>
    </w:p>
    <w:p w14:paraId="7E2A48A3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scipy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1.15.3</w:t>
      </w:r>
    </w:p>
    <w:p w14:paraId="2EC32B0A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sympy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1.13.1</w:t>
      </w:r>
    </w:p>
    <w:p w14:paraId="0CC3B22D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tensorboardX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2.6.4</w:t>
      </w:r>
    </w:p>
    <w:p w14:paraId="7EBFD6FC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torch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2.5.1+cu121</w:t>
      </w:r>
    </w:p>
    <w:p w14:paraId="7B95E198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torchaudio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2.5.1+cu121</w:t>
      </w:r>
    </w:p>
    <w:p w14:paraId="3E28CE63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torchvision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0.20.1+cu121</w:t>
      </w:r>
    </w:p>
    <w:p w14:paraId="7E179034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tqdm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4.67.1</w:t>
      </w:r>
    </w:p>
    <w:p w14:paraId="4AD0F7F2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typing_extensions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4.9.0</w:t>
      </w:r>
    </w:p>
    <w:p w14:paraId="171CFE7B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yacs</w:t>
      </w:r>
      <w:r>
        <w:rPr>
          <w:rFonts w:hint="default" w:ascii="Menlo" w:hAnsi="Menlo" w:eastAsia="Menlo" w:cs="Menlo"/>
          <w:b w:val="0"/>
          <w:bCs w:val="0"/>
          <w:color w:val="859900"/>
          <w:kern w:val="0"/>
          <w:sz w:val="24"/>
          <w:szCs w:val="24"/>
          <w:shd w:val="clear" w:fill="FDF6E3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D33682"/>
          <w:kern w:val="0"/>
          <w:sz w:val="24"/>
          <w:szCs w:val="24"/>
          <w:shd w:val="clear" w:fill="FDF6E3"/>
          <w:lang w:val="en-US" w:eastAsia="zh-CN" w:bidi="ar"/>
        </w:rPr>
        <w:t>0.1.8</w:t>
      </w:r>
    </w:p>
    <w:p w14:paraId="32D66983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loguru</w:t>
      </w:r>
    </w:p>
    <w:p w14:paraId="284FD708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uiautomator2</w:t>
      </w:r>
    </w:p>
    <w:p w14:paraId="55A16794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B4B16"/>
          <w:kern w:val="0"/>
          <w:sz w:val="24"/>
          <w:szCs w:val="24"/>
          <w:shd w:val="clear" w:fill="FDF6E3"/>
          <w:lang w:val="en-US" w:eastAsia="zh-CN" w:bidi="ar"/>
        </w:rPr>
        <w:t>xmltodict</w:t>
      </w:r>
    </w:p>
    <w:p w14:paraId="183FA6FB">
      <w:pPr>
        <w:keepNext w:val="0"/>
        <w:keepLines w:val="0"/>
        <w:widowControl/>
        <w:suppressLineNumbers w:val="0"/>
        <w:shd w:val="clear" w:fill="FDF6E3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657B83"/>
          <w:sz w:val="24"/>
          <w:szCs w:val="24"/>
        </w:rPr>
      </w:pPr>
    </w:p>
    <w:p w14:paraId="041B5885">
      <w:pPr>
        <w:rPr>
          <w:rStyle w:val="92"/>
          <w:rFonts w:hint="default"/>
          <w:b/>
          <w:bCs/>
          <w:lang w:val="en-US"/>
        </w:rPr>
      </w:pPr>
    </w:p>
    <w:p w14:paraId="3FE0F78A">
      <w:pPr>
        <w:pStyle w:val="4"/>
        <w:keepNext w:val="0"/>
        <w:keepLines w:val="0"/>
        <w:widowControl/>
        <w:suppressLineNumbers w:val="0"/>
        <w:spacing w:before="480" w:beforeAutospacing="0" w:after="320" w:afterAutospacing="0" w:line="2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Requirements</w:t>
      </w:r>
    </w:p>
    <w:p w14:paraId="577548E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instrText xml:space="preserve"> HYPERLINK "https://github.com/chenhuicui/InputBlaster" \l "requirements"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fldChar w:fldCharType="end"/>
      </w:r>
    </w:p>
    <w:p w14:paraId="76DEC2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Android emulator</w:t>
      </w:r>
    </w:p>
    <w:p w14:paraId="2D3645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Ubuntu or Windows</w:t>
      </w:r>
    </w:p>
    <w:p w14:paraId="653BF6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Appium Desktop Client: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instrText xml:space="preserve"> HYPERLINK "https://github.com/appium/appium-desktop/releases/tag/v1.22.3-4"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1"/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t>link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969DA"/>
          <w:spacing w:val="0"/>
          <w:sz w:val="32"/>
          <w:szCs w:val="32"/>
          <w:u w:val="single"/>
          <w:bdr w:val="none" w:color="auto" w:sz="0" w:space="0"/>
          <w:shd w:val="clear" w:fill="FFFFFF"/>
        </w:rPr>
        <w:fldChar w:fldCharType="end"/>
      </w:r>
    </w:p>
    <w:p w14:paraId="0BDB7B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Python 3.7</w:t>
      </w:r>
    </w:p>
    <w:p w14:paraId="3A9703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apkutils==0.10.2</w:t>
      </w:r>
    </w:p>
    <w:p w14:paraId="3DCBE81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Appium-Python-Client==1.3.0</w:t>
      </w:r>
    </w:p>
    <w:p w14:paraId="56C623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Levenshtein==0.18.1</w:t>
      </w:r>
    </w:p>
    <w:p w14:paraId="6C5699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lxml==4.8.0</w:t>
      </w:r>
    </w:p>
    <w:p w14:paraId="5894E35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opencv-python==4.5.5.64</w:t>
      </w:r>
    </w:p>
    <w:p w14:paraId="50A3C0C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sentence-transformers==1.0.3</w:t>
      </w:r>
    </w:p>
    <w:p w14:paraId="61C1C3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torch==1.6.0</w:t>
      </w:r>
    </w:p>
    <w:p w14:paraId="47E0CB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53" w:beforeAutospacing="0" w:after="0" w:afterAutospacing="1"/>
        <w:ind w:left="144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torchvision==0.7.0</w:t>
      </w:r>
    </w:p>
    <w:p w14:paraId="0E25E729">
      <w:pPr>
        <w:pStyle w:val="85"/>
        <w:keepNext w:val="0"/>
        <w:keepLines w:val="0"/>
        <w:widowControl/>
        <w:suppressLineNumbers w:val="0"/>
        <w:shd w:val="clear" w:fill="FFFFFF"/>
        <w:spacing w:before="0" w:beforeAutospacing="0" w:after="32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Use the gpt-3.5.</w:t>
      </w:r>
    </w:p>
    <w:p w14:paraId="3A147A50">
      <w:pPr>
        <w:rPr>
          <w:rStyle w:val="92"/>
          <w:rFonts w:hint="default"/>
          <w:b/>
          <w:bCs/>
          <w:lang w:val="en-US"/>
        </w:rPr>
      </w:pPr>
    </w:p>
    <w:p w14:paraId="655ACA79">
      <w:pPr>
        <w:rPr>
          <w:rStyle w:val="92"/>
          <w:rFonts w:hint="default"/>
          <w:b/>
          <w:bCs/>
          <w:lang w:val="en-US"/>
        </w:rPr>
      </w:pPr>
    </w:p>
    <w:p w14:paraId="1A6A6E5D">
      <w:pPr>
        <w:rPr>
          <w:rStyle w:val="92"/>
          <w:b/>
          <w:bCs/>
        </w:rPr>
      </w:pPr>
    </w:p>
    <w:p w14:paraId="208D3639">
      <w:pPr>
        <w:rPr>
          <w:rStyle w:val="92"/>
          <w:b/>
          <w:bCs/>
        </w:rPr>
      </w:pPr>
    </w:p>
    <w:p w14:paraId="0A5FDC05">
      <w:pPr>
        <w:rPr>
          <w:rStyle w:val="92"/>
          <w:b/>
          <w:bCs/>
        </w:rPr>
      </w:pPr>
    </w:p>
    <w:p w14:paraId="166B0A60">
      <w:pPr>
        <w:rPr>
          <w:rStyle w:val="92"/>
          <w:b/>
          <w:bCs/>
        </w:rPr>
      </w:pPr>
    </w:p>
    <w:p w14:paraId="1F957EFF">
      <w:pPr>
        <w:rPr>
          <w:rStyle w:val="92"/>
          <w:b/>
          <w:bCs/>
        </w:rPr>
      </w:pPr>
    </w:p>
    <w:p w14:paraId="5277FA29">
      <w:pPr>
        <w:rPr>
          <w:rStyle w:val="92"/>
          <w:b/>
          <w:bCs/>
        </w:rPr>
      </w:pPr>
    </w:p>
    <w:p w14:paraId="3F799089">
      <w:pPr>
        <w:rPr>
          <w:rStyle w:val="92"/>
          <w:b/>
          <w:bCs/>
        </w:rPr>
      </w:pPr>
    </w:p>
    <w:p w14:paraId="10D9F6A5">
      <w:pPr>
        <w:rPr>
          <w:rStyle w:val="92"/>
          <w:b/>
          <w:bCs/>
        </w:rPr>
      </w:pPr>
    </w:p>
    <w:p w14:paraId="7A32846C">
      <w:pPr>
        <w:rPr>
          <w:rStyle w:val="92"/>
          <w:b/>
          <w:bCs/>
        </w:rPr>
      </w:pPr>
    </w:p>
    <w:p w14:paraId="63794BB2">
      <w:pPr>
        <w:rPr>
          <w:rStyle w:val="92"/>
          <w:b/>
          <w:bCs/>
        </w:rPr>
      </w:pPr>
    </w:p>
    <w:p w14:paraId="4468EA5B">
      <w:pPr>
        <w:rPr>
          <w:rStyle w:val="92"/>
          <w:b/>
          <w:bCs/>
        </w:rPr>
      </w:pPr>
    </w:p>
    <w:p w14:paraId="4F620A49">
      <w:pPr>
        <w:rPr>
          <w:rStyle w:val="92"/>
          <w:b/>
          <w:bCs/>
        </w:rPr>
      </w:pPr>
    </w:p>
    <w:p w14:paraId="69929867">
      <w:pPr>
        <w:rPr>
          <w:rStyle w:val="92"/>
          <w:b/>
          <w:bCs/>
        </w:rPr>
      </w:pPr>
    </w:p>
    <w:p w14:paraId="5AF06136">
      <w:pPr>
        <w:rPr>
          <w:rStyle w:val="92"/>
          <w:b/>
          <w:bCs/>
        </w:rPr>
      </w:pPr>
    </w:p>
    <w:p w14:paraId="05AE54BF">
      <w:pPr>
        <w:rPr>
          <w:rStyle w:val="92"/>
          <w:b/>
          <w:bCs/>
        </w:rPr>
      </w:pPr>
    </w:p>
    <w:p w14:paraId="54F3B4EE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223AC40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F034113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63687DDF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88B7009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C844600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60497DD2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53BD748A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DF3AEC8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80B1E02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4A7EEF38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6BB8AAF2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5A4B21FA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9268770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08A3E6D7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79F8060F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07A1D9CD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43758D9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12E05BCD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5F7444C9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0CB4FE1C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56B5F735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442082C0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1857391B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4F1BEEB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CD7BD08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0974EF15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6AA6AB0A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74C271E7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70A8FC0E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5CB78CB4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4B55013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5D3D312C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4F21D92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6FB9632D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69DD657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1FA88166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4BCAFD0B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79F4F4B3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753A557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48CC8EF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0624F171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4A409284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A0B6C68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42CAACBD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4CBAD7CA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0DDE59FB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0297A461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26F9EAB2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31A696F5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p w14:paraId="7F555E01">
      <w:pPr>
        <w:pStyle w:val="4"/>
        <w:keepNext w:val="0"/>
        <w:keepLines w:val="0"/>
        <w:widowControl/>
        <w:suppressLineNumbers w:val="0"/>
        <w:jc w:val="center"/>
        <w:rPr>
          <w:rStyle w:val="92"/>
          <w:b/>
          <w:bCs/>
        </w:rPr>
      </w:pPr>
    </w:p>
    <w:tbl>
      <w:tblPr>
        <w:tblStyle w:val="12"/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1363"/>
        <w:gridCol w:w="2608"/>
        <w:gridCol w:w="1495"/>
        <w:gridCol w:w="1566"/>
        <w:gridCol w:w="1239"/>
        <w:gridCol w:w="1224"/>
        <w:gridCol w:w="1111"/>
      </w:tblGrid>
      <w:tr w14:paraId="756194FC">
        <w:trPr>
          <w:tblHeader/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0A4067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503BB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Crashes Detected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4B0A0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Crash Types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270987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NPEFix (Bugs Fixed)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72A4CA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GenProg (Bugs Fixed)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62E028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PAR (Bugs Fixed)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05FAC3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Style w:val="92"/>
                <w:rFonts w:ascii="SimSun" w:hAnsi="SimSun" w:eastAsia="SimSun" w:cs="SimSun"/>
                <w:color w:val="FFFFFF"/>
                <w:kern w:val="0"/>
                <w:sz w:val="24"/>
                <w:szCs w:val="24"/>
                <w:lang w:val="en-US" w:eastAsia="zh-CN" w:bidi="ar"/>
              </w:rPr>
              <w:t>Our (Your Work)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  <w:vAlign w:val="center"/>
          </w:tcPr>
          <w:p w14:paraId="6B58C0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FFFFFF"/>
              </w:rPr>
            </w:pPr>
            <w:r>
              <w:rPr>
                <w:rStyle w:val="92"/>
                <w:rFonts w:ascii="SimSun" w:hAnsi="SimSun" w:eastAsia="SimSun" w:cs="SimSun"/>
                <w:color w:val="FFFFFF"/>
                <w:kern w:val="0"/>
                <w:sz w:val="24"/>
                <w:szCs w:val="24"/>
                <w:lang w:val="en-US" w:eastAsia="zh-CN" w:bidi="ar"/>
              </w:rPr>
              <w:t>Best Method</w:t>
            </w:r>
          </w:p>
        </w:tc>
      </w:tr>
      <w:tr w14:paraId="0CE14B25">
        <w:trPr>
          <w:tblCellSpacing w:w="15" w:type="dxa"/>
        </w:trPr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B19782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Wikipedia Android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F0F7E8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955351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NPE, IndexError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CA0848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B61E5F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64DAD9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CB5739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E52E0E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11AD9824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5C9744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K</w:t>
            </w: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9 Mail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38DE28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CBEEFD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NPE, ParseError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F8EEFA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92AC6C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4277D2F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268B5C4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E2A873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28E43118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2A3F5D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Kore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9BADE0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DF9260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StringIndexError, NPE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A65616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82F5DC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972565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48B563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2B7A9C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7410D7A0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79D3A59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Poet Assistant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B8CEAB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5307AC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NPE, IndexError, ArithmeticError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B6ECCB8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AF8861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5844FE9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1B6074E7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026966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  <w:tr w14:paraId="59CCFFBA">
        <w:trPr>
          <w:tblCellSpacing w:w="15" w:type="dxa"/>
        </w:trPr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D57FEF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Loop Habit Tracker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60040B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3FEEE173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ParseError, IndexError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58B03E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7CD94A9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40647C1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687CCAE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Style w:val="92"/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59B9C22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</w:tr>
    </w:tbl>
    <w:p w14:paraId="1FB88A67">
      <w:pPr>
        <w:rPr>
          <w:rFonts w:hint="default"/>
          <w:lang w:val="en-US"/>
        </w:rPr>
      </w:pPr>
    </w:p>
    <w:p w14:paraId="7855EE72">
      <w:pPr>
        <w:rPr>
          <w:rFonts w:hint="default"/>
          <w:lang w:val="en-US"/>
        </w:rPr>
      </w:pPr>
    </w:p>
    <w:p w14:paraId="611B165B">
      <w:pPr>
        <w:rPr>
          <w:rFonts w:hint="default"/>
          <w:lang w:val="en-US"/>
        </w:rPr>
      </w:pPr>
    </w:p>
    <w:p w14:paraId="0961D460">
      <w:pPr>
        <w:rPr>
          <w:rFonts w:hint="default"/>
          <w:lang w:val="en-US"/>
        </w:rPr>
      </w:pPr>
    </w:p>
    <w:sectPr>
      <w:pgSz w:w="12240" w:h="15840"/>
      <w:pgMar w:top="45" w:right="51" w:bottom="62" w:left="40" w:header="749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FE45"/>
    <w:multiLevelType w:val="multilevel"/>
    <w:tmpl w:val="BFFEF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F793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DFF7933"/>
    <w:rsid w:val="3FDAEFA1"/>
    <w:rsid w:val="49662B7D"/>
    <w:rsid w:val="76F5A152"/>
    <w:rsid w:val="DF7DF115"/>
    <w:rsid w:val="F7DF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2025-11-12T05:52:00Z</dcterms:created>
  <dc:creator>WPS_1756815614</dc:creator>
  <cp:lastModifiedBy>WPS_1756815614</cp:lastModifiedBy>
  <dcterms:modified xsi:type="dcterms:W3CDTF">2026-01-21T01:03:35Z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A289AD20DDC043FE55071369A02F7642_41</vt:lpwstr>
  </property>
</Properties>
</file>